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F0934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default" w:ascii="仿宋_GB2312" w:hAnsi="仿宋_GB2312" w:eastAsia="仿宋_GB2312" w:cs="仿宋_GB2312"/>
          <w:i w:val="0"/>
          <w:iCs w:val="0"/>
          <w:caps w:val="0"/>
          <w:color w:val="000000"/>
          <w:spacing w:val="0"/>
          <w:sz w:val="36"/>
          <w:szCs w:val="36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i w:val="0"/>
          <w:iCs w:val="0"/>
          <w:caps w:val="0"/>
          <w:color w:val="000000"/>
          <w:spacing w:val="0"/>
          <w:sz w:val="44"/>
          <w:szCs w:val="44"/>
          <w:lang w:val="en-US" w:eastAsia="zh-CN"/>
        </w:rPr>
        <w:t>中建一局党务干部培训竞赛题库</w:t>
      </w:r>
    </w:p>
    <w:p w14:paraId="42E118D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28"/>
          <w:szCs w:val="28"/>
          <w:lang w:val="en-US" w:eastAsia="zh-CN"/>
        </w:rPr>
        <w:t>一、选择题</w:t>
      </w:r>
    </w:p>
    <w:p w14:paraId="551BBC9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2" w:firstLineChars="200"/>
        <w:textAlignment w:val="auto"/>
        <w:rPr>
          <w:rFonts w:hint="default" w:ascii="仿宋_GB2312" w:hAnsi="仿宋_GB2312" w:eastAsia="仿宋_GB2312" w:cs="仿宋_GB2312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en-US" w:eastAsia="zh-CN"/>
        </w:rPr>
        <w:t>（一）单选题</w:t>
      </w:r>
    </w:p>
    <w:p w14:paraId="2BF1F97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Chars="200"/>
        <w:textAlignment w:val="auto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1.</w:t>
      </w:r>
      <w:r>
        <w:rPr>
          <w:rFonts w:hint="eastAsia" w:ascii="仿宋_GB2312" w:hAnsi="仿宋_GB2312" w:eastAsia="仿宋_GB2312" w:cs="仿宋_GB2312"/>
          <w:sz w:val="28"/>
          <w:szCs w:val="28"/>
        </w:rPr>
        <w:t>中建一局“155大党建工作格局”中的第一个“5”指的是</w:t>
      </w:r>
      <w:r>
        <w:rPr>
          <w:rFonts w:hint="eastAsia" w:ascii="仿宋_GB2312" w:hAnsi="仿宋_GB2312" w:eastAsia="仿宋_GB2312" w:cs="仿宋_GB2312"/>
          <w:sz w:val="28"/>
          <w:szCs w:val="28"/>
          <w:lang w:eastAsia="zh-CN"/>
        </w:rPr>
        <w:t>（）</w:t>
      </w:r>
      <w:r>
        <w:rPr>
          <w:rFonts w:hint="eastAsia" w:ascii="仿宋_GB2312" w:hAnsi="仿宋_GB2312" w:eastAsia="仿宋_GB2312" w:cs="仿宋_GB2312"/>
          <w:sz w:val="28"/>
          <w:szCs w:val="28"/>
        </w:rPr>
        <w:t>？</w:t>
      </w:r>
      <w:r>
        <w:rPr>
          <w:rFonts w:hint="eastAsia" w:ascii="仿宋_GB2312" w:hAnsi="仿宋_GB2312" w:eastAsia="仿宋_GB2312" w:cs="仿宋_GB2312"/>
          <w:color w:val="000000"/>
          <w:sz w:val="28"/>
          <w:szCs w:val="28"/>
        </w:rPr>
        <w:t>（答案：B）</w:t>
      </w:r>
    </w:p>
    <w:p w14:paraId="151D89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560" w:firstLineChars="200"/>
        <w:textAlignment w:val="auto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A.总部党支部五项重点工作</w:t>
      </w:r>
    </w:p>
    <w:p w14:paraId="31F45D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B.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三</w:t>
      </w:r>
      <w:r>
        <w:rPr>
          <w:rFonts w:hint="eastAsia" w:ascii="仿宋_GB2312" w:hAnsi="仿宋_GB2312" w:eastAsia="仿宋_GB2312" w:cs="仿宋_GB2312"/>
          <w:sz w:val="28"/>
          <w:szCs w:val="28"/>
        </w:rPr>
        <w:t>级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党委/党总支</w:t>
      </w:r>
      <w:r>
        <w:rPr>
          <w:rFonts w:hint="eastAsia" w:ascii="仿宋_GB2312" w:hAnsi="仿宋_GB2312" w:eastAsia="仿宋_GB2312" w:cs="仿宋_GB2312"/>
          <w:sz w:val="28"/>
          <w:szCs w:val="28"/>
        </w:rPr>
        <w:t>要全面履行五项职能</w:t>
      </w:r>
      <w:r>
        <w:rPr>
          <w:rFonts w:hint="eastAsia" w:ascii="仿宋_GB2312" w:hAnsi="仿宋_GB2312" w:eastAsia="仿宋_GB2312" w:cs="仿宋_GB2312"/>
          <w:sz w:val="28"/>
          <w:szCs w:val="28"/>
          <w:lang w:eastAsia="zh-CN"/>
        </w:rPr>
        <w:t xml:space="preserve"> </w:t>
      </w:r>
    </w:p>
    <w:p w14:paraId="0C34E6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C.项目党支部五个价值创造点</w:t>
      </w:r>
      <w:r>
        <w:rPr>
          <w:rFonts w:hint="eastAsia" w:ascii="仿宋_GB2312" w:hAnsi="仿宋_GB2312" w:eastAsia="仿宋_GB2312" w:cs="仿宋_GB2312"/>
          <w:sz w:val="28"/>
          <w:szCs w:val="28"/>
          <w:lang w:eastAsia="zh-CN"/>
        </w:rPr>
        <w:t xml:space="preserve"> </w:t>
      </w:r>
    </w:p>
    <w:p w14:paraId="17092E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560" w:firstLineChars="200"/>
        <w:textAlignment w:val="auto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D.党建工作五个基本原则</w:t>
      </w:r>
    </w:p>
    <w:p w14:paraId="3D23BD8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  <w:t>2.中建一局项目党支部的五个价值创造点包括组织建设、目标完成、制度执行、（）、廉洁从业。</w:t>
      </w:r>
    </w:p>
    <w:p w14:paraId="2F0BA8F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default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28"/>
          <w:szCs w:val="28"/>
        </w:rPr>
        <w:t>（答案：</w:t>
      </w:r>
      <w:r>
        <w:rPr>
          <w:rFonts w:hint="eastAsia" w:ascii="仿宋_GB2312" w:hAnsi="仿宋_GB2312" w:eastAsia="仿宋_GB2312" w:cs="仿宋_GB2312"/>
          <w:color w:val="000000"/>
          <w:sz w:val="28"/>
          <w:szCs w:val="28"/>
          <w:lang w:val="en-US" w:eastAsia="zh-CN"/>
        </w:rPr>
        <w:t>C</w:t>
      </w:r>
      <w:r>
        <w:rPr>
          <w:rFonts w:hint="eastAsia" w:ascii="仿宋_GB2312" w:hAnsi="仿宋_GB2312" w:eastAsia="仿宋_GB2312" w:cs="仿宋_GB2312"/>
          <w:color w:val="000000"/>
          <w:sz w:val="28"/>
          <w:szCs w:val="28"/>
        </w:rPr>
        <w:t>）</w:t>
      </w:r>
    </w:p>
    <w:p w14:paraId="16E3DF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560" w:firstLineChars="200"/>
        <w:textAlignment w:val="auto"/>
        <w:rPr>
          <w:rFonts w:hint="default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A.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文化引领</w:t>
      </w:r>
    </w:p>
    <w:p w14:paraId="1EA006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B.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思想赋能</w:t>
      </w:r>
      <w:r>
        <w:rPr>
          <w:rFonts w:hint="eastAsia" w:ascii="仿宋_GB2312" w:hAnsi="仿宋_GB2312" w:eastAsia="仿宋_GB2312" w:cs="仿宋_GB2312"/>
          <w:sz w:val="28"/>
          <w:szCs w:val="28"/>
          <w:lang w:eastAsia="zh-CN"/>
        </w:rPr>
        <w:t xml:space="preserve"> </w:t>
      </w:r>
    </w:p>
    <w:p w14:paraId="469181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C.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文化建设</w:t>
      </w:r>
      <w:r>
        <w:rPr>
          <w:rFonts w:hint="eastAsia" w:ascii="仿宋_GB2312" w:hAnsi="仿宋_GB2312" w:eastAsia="仿宋_GB2312" w:cs="仿宋_GB2312"/>
          <w:sz w:val="28"/>
          <w:szCs w:val="28"/>
          <w:lang w:eastAsia="zh-CN"/>
        </w:rPr>
        <w:t xml:space="preserve"> </w:t>
      </w:r>
    </w:p>
    <w:p w14:paraId="4C12F9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560" w:firstLineChars="200"/>
        <w:textAlignment w:val="auto"/>
        <w:rPr>
          <w:rFonts w:hint="default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D.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定期考核</w:t>
      </w:r>
    </w:p>
    <w:p w14:paraId="1B3FF05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default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  <w:t>3.“十三个坚持”在局大党建系统的分工中，（）属于党建工作部的分工。</w:t>
      </w:r>
    </w:p>
    <w:p w14:paraId="4F535A9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default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28"/>
          <w:szCs w:val="28"/>
        </w:rPr>
        <w:t>（答案：</w:t>
      </w:r>
      <w:r>
        <w:rPr>
          <w:rFonts w:hint="eastAsia" w:ascii="仿宋_GB2312" w:hAnsi="仿宋_GB2312" w:eastAsia="仿宋_GB2312" w:cs="仿宋_GB2312"/>
          <w:color w:val="000000"/>
          <w:sz w:val="28"/>
          <w:szCs w:val="28"/>
          <w:lang w:val="en-US" w:eastAsia="zh-CN"/>
        </w:rPr>
        <w:t>D</w:t>
      </w:r>
      <w:r>
        <w:rPr>
          <w:rFonts w:hint="eastAsia" w:ascii="仿宋_GB2312" w:hAnsi="仿宋_GB2312" w:eastAsia="仿宋_GB2312" w:cs="仿宋_GB2312"/>
          <w:color w:val="000000"/>
          <w:sz w:val="28"/>
          <w:szCs w:val="28"/>
        </w:rPr>
        <w:t>）</w:t>
      </w:r>
    </w:p>
    <w:p w14:paraId="17CADE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560" w:firstLineChars="200"/>
        <w:textAlignment w:val="auto"/>
        <w:rPr>
          <w:rFonts w:hint="default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A.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坚持以党的政治建设统领党的建设各项工作</w:t>
      </w:r>
    </w:p>
    <w:p w14:paraId="316A00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B.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坚持造就忠诚干净担当的高素质干部队伍</w:t>
      </w:r>
      <w:r>
        <w:rPr>
          <w:rFonts w:hint="eastAsia" w:ascii="仿宋_GB2312" w:hAnsi="仿宋_GB2312" w:eastAsia="仿宋_GB2312" w:cs="仿宋_GB2312"/>
          <w:sz w:val="28"/>
          <w:szCs w:val="28"/>
          <w:lang w:eastAsia="zh-CN"/>
        </w:rPr>
        <w:t xml:space="preserve"> </w:t>
      </w:r>
    </w:p>
    <w:p w14:paraId="5C4DA5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C.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坚持一体推进不敢腐、不能腐、不想腐</w:t>
      </w:r>
    </w:p>
    <w:p w14:paraId="1954CD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D.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坚持严密党的组织体系</w:t>
      </w:r>
    </w:p>
    <w:p w14:paraId="0E1280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560" w:firstLineChars="200"/>
        <w:textAlignment w:val="auto"/>
        <w:rPr>
          <w:rFonts w:hint="default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4.</w:t>
      </w:r>
      <w:r>
        <w:rPr>
          <w:rFonts w:hint="default" w:ascii="仿宋_GB2312" w:hAnsi="仿宋_GB2312" w:eastAsia="仿宋_GB2312" w:cs="仿宋_GB2312"/>
          <w:sz w:val="28"/>
          <w:szCs w:val="28"/>
          <w:lang w:val="en-US" w:eastAsia="zh-CN"/>
        </w:rPr>
        <w:t>党组织建设“1612”工作体系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中的1个根本遵循是（）。</w:t>
      </w:r>
    </w:p>
    <w:p w14:paraId="35EC612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default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28"/>
          <w:szCs w:val="28"/>
        </w:rPr>
        <w:t>（答案：</w:t>
      </w:r>
      <w:r>
        <w:rPr>
          <w:rFonts w:hint="eastAsia" w:ascii="仿宋_GB2312" w:hAnsi="仿宋_GB2312" w:eastAsia="仿宋_GB2312" w:cs="仿宋_GB2312"/>
          <w:color w:val="000000"/>
          <w:sz w:val="28"/>
          <w:szCs w:val="28"/>
          <w:lang w:val="en-US" w:eastAsia="zh-CN"/>
        </w:rPr>
        <w:t>A</w:t>
      </w:r>
      <w:r>
        <w:rPr>
          <w:rFonts w:hint="eastAsia" w:ascii="仿宋_GB2312" w:hAnsi="仿宋_GB2312" w:eastAsia="仿宋_GB2312" w:cs="仿宋_GB2312"/>
          <w:color w:val="000000"/>
          <w:sz w:val="28"/>
          <w:szCs w:val="28"/>
        </w:rPr>
        <w:t>）</w:t>
      </w:r>
    </w:p>
    <w:p w14:paraId="2D9E09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560" w:firstLineChars="200"/>
        <w:textAlignment w:val="auto"/>
        <w:rPr>
          <w:rFonts w:hint="default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A.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坚持严密党的组织体系</w:t>
      </w:r>
    </w:p>
    <w:p w14:paraId="3A3CD5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B.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坚持常态化消除空白班组</w:t>
      </w:r>
    </w:p>
    <w:p w14:paraId="708D63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C.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推进党建信息化全面应用</w:t>
      </w:r>
    </w:p>
    <w:p w14:paraId="6DCAB3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D.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坚持开展党建品牌活动</w:t>
      </w:r>
    </w:p>
    <w:p w14:paraId="7E06B15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default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  <w:t>5.以下哪一项不是《总部党建工作提升方案》的工作要求（）。</w:t>
      </w:r>
    </w:p>
    <w:p w14:paraId="0E7C5D5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default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28"/>
          <w:szCs w:val="28"/>
        </w:rPr>
        <w:t>（答案：</w:t>
      </w:r>
      <w:r>
        <w:rPr>
          <w:rFonts w:hint="eastAsia" w:ascii="仿宋_GB2312" w:hAnsi="仿宋_GB2312" w:eastAsia="仿宋_GB2312" w:cs="仿宋_GB2312"/>
          <w:color w:val="000000"/>
          <w:sz w:val="28"/>
          <w:szCs w:val="28"/>
          <w:lang w:val="en-US" w:eastAsia="zh-CN"/>
        </w:rPr>
        <w:t>A</w:t>
      </w:r>
      <w:r>
        <w:rPr>
          <w:rFonts w:hint="eastAsia" w:ascii="仿宋_GB2312" w:hAnsi="仿宋_GB2312" w:eastAsia="仿宋_GB2312" w:cs="仿宋_GB2312"/>
          <w:color w:val="000000"/>
          <w:sz w:val="28"/>
          <w:szCs w:val="28"/>
        </w:rPr>
        <w:t>）</w:t>
      </w:r>
    </w:p>
    <w:p w14:paraId="5AF87B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560" w:firstLineChars="200"/>
        <w:textAlignment w:val="auto"/>
        <w:rPr>
          <w:rFonts w:hint="default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A.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建立部门团支部</w:t>
      </w:r>
    </w:p>
    <w:p w14:paraId="79EAFD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B.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总部部门党支部应设尽设</w:t>
      </w:r>
    </w:p>
    <w:p w14:paraId="41EE56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C.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党支部委员会标准化建设</w:t>
      </w:r>
    </w:p>
    <w:p w14:paraId="4CED40F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D.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严格执行党的组织生活制度</w:t>
      </w:r>
    </w:p>
    <w:p w14:paraId="100B6FB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6.党支部党员人数一般不超过（）。</w:t>
      </w:r>
    </w:p>
    <w:p w14:paraId="7EC4CA8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（答案：B）</w:t>
      </w:r>
    </w:p>
    <w:p w14:paraId="3557576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A. 30人</w:t>
      </w:r>
    </w:p>
    <w:p w14:paraId="549E891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B. 50人</w:t>
      </w:r>
    </w:p>
    <w:p w14:paraId="446C929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C. 100人</w:t>
      </w:r>
    </w:p>
    <w:p w14:paraId="6C2896B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D. 20人</w:t>
      </w:r>
    </w:p>
    <w:p w14:paraId="41B2C50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7.正式党员（）以上应当成立党支部。</w:t>
      </w:r>
    </w:p>
    <w:p w14:paraId="482E5FF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（答案：C）</w:t>
      </w:r>
    </w:p>
    <w:p w14:paraId="57C1510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A. 5人</w:t>
      </w:r>
    </w:p>
    <w:p w14:paraId="1815F30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B. 7人</w:t>
      </w:r>
    </w:p>
    <w:p w14:paraId="62F6EB3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C. 3人</w:t>
      </w:r>
    </w:p>
    <w:p w14:paraId="0A89079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D. 10人</w:t>
      </w:r>
    </w:p>
    <w:p w14:paraId="2E4BC1F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8.党支部委员会每届任期一般为（）。</w:t>
      </w:r>
    </w:p>
    <w:p w14:paraId="2CF3E23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default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（答案：B）</w:t>
      </w:r>
    </w:p>
    <w:p w14:paraId="46810E3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A. 2年</w:t>
      </w:r>
    </w:p>
    <w:p w14:paraId="7C2D60F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B. 3年</w:t>
      </w:r>
    </w:p>
    <w:p w14:paraId="7C73197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C. 4年</w:t>
      </w:r>
    </w:p>
    <w:p w14:paraId="5FBD8C4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D. 5年</w:t>
      </w:r>
    </w:p>
    <w:p w14:paraId="17C1CA0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9.党支部党员大会一般每季度召开（）。</w:t>
      </w:r>
    </w:p>
    <w:p w14:paraId="3D7A616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（答案：A）</w:t>
      </w:r>
    </w:p>
    <w:p w14:paraId="627940F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A. 1次</w:t>
      </w:r>
    </w:p>
    <w:p w14:paraId="34FFC36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B. 2次</w:t>
      </w:r>
    </w:p>
    <w:p w14:paraId="1D4EAC4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C. 3次</w:t>
      </w:r>
    </w:p>
    <w:p w14:paraId="03CC11D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D. 4次</w:t>
      </w:r>
    </w:p>
    <w:p w14:paraId="2DEADAD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10.党小组会一般每月召开（）。</w:t>
      </w:r>
    </w:p>
    <w:p w14:paraId="493D902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（答案：A）</w:t>
      </w:r>
    </w:p>
    <w:p w14:paraId="404C25F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A. 1次</w:t>
      </w:r>
    </w:p>
    <w:p w14:paraId="6365A5A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B. 2次</w:t>
      </w:r>
    </w:p>
    <w:p w14:paraId="128BE2A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C. 3次</w:t>
      </w:r>
    </w:p>
    <w:p w14:paraId="70CBCBD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D. 4次</w:t>
      </w:r>
    </w:p>
    <w:p w14:paraId="542B7D6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11.党支部书记一般由（）担任。</w:t>
      </w:r>
    </w:p>
    <w:p w14:paraId="211A532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（答案：B）</w:t>
      </w:r>
    </w:p>
    <w:p w14:paraId="38C5A5B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A. 普通党员</w:t>
      </w:r>
    </w:p>
    <w:p w14:paraId="2C460DF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B. 本单位行政第一负责人</w:t>
      </w:r>
    </w:p>
    <w:p w14:paraId="6E996F6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C. 上级党委指派人员</w:t>
      </w:r>
    </w:p>
    <w:p w14:paraId="75211FC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D. 工会主席</w:t>
      </w:r>
    </w:p>
    <w:p w14:paraId="0728FAB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12.党支部委员会会议一般每月召开（）。</w:t>
      </w:r>
    </w:p>
    <w:p w14:paraId="3A52C38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（答案：A）</w:t>
      </w:r>
    </w:p>
    <w:p w14:paraId="65FC856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A. 1次</w:t>
      </w:r>
    </w:p>
    <w:p w14:paraId="3636AFF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B. 2次</w:t>
      </w:r>
    </w:p>
    <w:p w14:paraId="062D6A2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C. 3次</w:t>
      </w:r>
    </w:p>
    <w:p w14:paraId="5670B30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D. 4次</w:t>
      </w:r>
    </w:p>
    <w:p w14:paraId="25BEA27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13.临时党支部的成立需经（）批准。</w:t>
      </w:r>
    </w:p>
    <w:p w14:paraId="02EF458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（答案：B）</w:t>
      </w:r>
    </w:p>
    <w:p w14:paraId="0C22F92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A. 临时党委</w:t>
      </w:r>
    </w:p>
    <w:p w14:paraId="7492D30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B. 上级党委</w:t>
      </w:r>
    </w:p>
    <w:p w14:paraId="722C842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C. 党支部自行决定</w:t>
      </w:r>
    </w:p>
    <w:p w14:paraId="2B8A1AE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D. 党员大会</w:t>
      </w:r>
    </w:p>
    <w:p w14:paraId="1145CF7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14.党支部调整或撤销应在项目竣工后（）内完成。</w:t>
      </w:r>
    </w:p>
    <w:p w14:paraId="0D44272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（答案：A）</w:t>
      </w:r>
    </w:p>
    <w:p w14:paraId="3C65F63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A. 1个月</w:t>
      </w:r>
    </w:p>
    <w:p w14:paraId="7F12C2F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B. 3个月</w:t>
      </w:r>
    </w:p>
    <w:p w14:paraId="4EA8C62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C. 6个月</w:t>
      </w:r>
    </w:p>
    <w:p w14:paraId="07FBFB4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D. 12个月</w:t>
      </w:r>
    </w:p>
    <w:p w14:paraId="18609AD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15.组织生活会一般每年至少召开（）。</w:t>
      </w:r>
    </w:p>
    <w:p w14:paraId="63E97D7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（答案：A）</w:t>
      </w:r>
    </w:p>
    <w:p w14:paraId="2798030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A. 1次</w:t>
      </w:r>
    </w:p>
    <w:p w14:paraId="0C93DED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B. 2次</w:t>
      </w:r>
    </w:p>
    <w:p w14:paraId="31D48F7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C. 3次</w:t>
      </w:r>
    </w:p>
    <w:p w14:paraId="2BED4A4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D. 4次</w:t>
      </w:r>
    </w:p>
    <w:p w14:paraId="3D66179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16.党员人数超过（）的党支部应当划分党小组。</w:t>
      </w:r>
    </w:p>
    <w:p w14:paraId="2C7B1C7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（答案：C）</w:t>
      </w:r>
    </w:p>
    <w:p w14:paraId="01F5C49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A. 10人</w:t>
      </w:r>
    </w:p>
    <w:p w14:paraId="3576AB7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B. 15人</w:t>
      </w:r>
    </w:p>
    <w:p w14:paraId="26674F7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C. 20人</w:t>
      </w:r>
    </w:p>
    <w:p w14:paraId="7444792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D. 30人</w:t>
      </w:r>
    </w:p>
    <w:p w14:paraId="04F260A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17.党支部选举时，到会党员人数应超过应到会有选举权党员数的（）方可开会。</w:t>
      </w:r>
    </w:p>
    <w:p w14:paraId="0087F6E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（答案：D）</w:t>
      </w:r>
    </w:p>
    <w:p w14:paraId="7949A68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A. 二分之一</w:t>
      </w:r>
    </w:p>
    <w:p w14:paraId="275BE34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B. 三分之二</w:t>
      </w:r>
    </w:p>
    <w:p w14:paraId="6C3DF12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C. 四分之三</w:t>
      </w:r>
    </w:p>
    <w:p w14:paraId="6A537F1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D. 五分之四</w:t>
      </w:r>
    </w:p>
    <w:p w14:paraId="448E031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18.党支部名称的规范全称一般是（）。</w:t>
      </w:r>
    </w:p>
    <w:p w14:paraId="06DBCBF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（答案：B）</w:t>
      </w:r>
    </w:p>
    <w:p w14:paraId="3F61BBE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A. XX党支部</w:t>
      </w:r>
    </w:p>
    <w:p w14:paraId="4D76E26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B. 中国共产党XX支部委员会</w:t>
      </w:r>
    </w:p>
    <w:p w14:paraId="1D9EF41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C. XX单位党支部</w:t>
      </w:r>
    </w:p>
    <w:p w14:paraId="22DC421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D. 党支部委员会</w:t>
      </w:r>
    </w:p>
    <w:p w14:paraId="3AAB275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19.党支部委员会一般由（）组成。</w:t>
      </w:r>
    </w:p>
    <w:p w14:paraId="0435BBE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（答案：B）</w:t>
      </w:r>
    </w:p>
    <w:p w14:paraId="51A3B42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A. 1-3人</w:t>
      </w:r>
    </w:p>
    <w:p w14:paraId="627E59F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B. 3-5人</w:t>
      </w:r>
    </w:p>
    <w:p w14:paraId="0B7C6BA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C. 5-7人</w:t>
      </w:r>
    </w:p>
    <w:p w14:paraId="380BE36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D. 7-9人</w:t>
      </w:r>
    </w:p>
    <w:p w14:paraId="7959BA7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20.党支部书记应具有（）以上的党龄。</w:t>
      </w:r>
    </w:p>
    <w:p w14:paraId="6228167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（答案：B）</w:t>
      </w:r>
    </w:p>
    <w:p w14:paraId="03B4529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A. 半年</w:t>
      </w:r>
    </w:p>
    <w:p w14:paraId="7B2328B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B. 1年</w:t>
      </w:r>
    </w:p>
    <w:p w14:paraId="722124C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C. 2年</w:t>
      </w:r>
    </w:p>
    <w:p w14:paraId="3463E5C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D. 3年</w:t>
      </w:r>
    </w:p>
    <w:p w14:paraId="4376041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21.党支部收到入党申请书后，党支部书记应当在一个月内同入党申请人（ ）。</w:t>
      </w:r>
    </w:p>
    <w:p w14:paraId="7660972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（答案：B）</w:t>
      </w:r>
    </w:p>
    <w:p w14:paraId="1D0CA03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A. 开会</w:t>
      </w:r>
    </w:p>
    <w:p w14:paraId="392800D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B. 谈话</w:t>
      </w:r>
    </w:p>
    <w:p w14:paraId="0EC2D09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C. 培训</w:t>
      </w:r>
    </w:p>
    <w:p w14:paraId="307BC01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D. 考察</w:t>
      </w:r>
    </w:p>
    <w:p w14:paraId="0AC90EC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22.对经过一年以上培养教育和考察、基本具备党员条件的入党积极分子，可列为（ ）。</w:t>
      </w:r>
    </w:p>
    <w:p w14:paraId="0B766C9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（答案：C）</w:t>
      </w:r>
    </w:p>
    <w:p w14:paraId="4806875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A. 预备党员</w:t>
      </w:r>
    </w:p>
    <w:p w14:paraId="648E6EC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B. 正式党员</w:t>
      </w:r>
    </w:p>
    <w:p w14:paraId="79B296A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C. 发展对象</w:t>
      </w:r>
    </w:p>
    <w:p w14:paraId="0B4DE1B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D. 培养联系人</w:t>
      </w:r>
    </w:p>
    <w:p w14:paraId="3C537FD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23.发展对象应当有（ ）名正式党员作入党介绍人。</w:t>
      </w:r>
    </w:p>
    <w:p w14:paraId="1205609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（答案：B）</w:t>
      </w:r>
    </w:p>
    <w:p w14:paraId="3DDF802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A. 1</w:t>
      </w:r>
    </w:p>
    <w:p w14:paraId="58A0019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B. 2</w:t>
      </w:r>
    </w:p>
    <w:p w14:paraId="3E84239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C. 3</w:t>
      </w:r>
    </w:p>
    <w:p w14:paraId="65296F3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D. 4</w:t>
      </w:r>
    </w:p>
    <w:p w14:paraId="44AB1B8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24.政治审查的基本方法不包括（ ）。</w:t>
      </w:r>
    </w:p>
    <w:p w14:paraId="13C3323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（答案：D）</w:t>
      </w:r>
    </w:p>
    <w:p w14:paraId="31D2137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A. 同本人谈话</w:t>
      </w:r>
    </w:p>
    <w:p w14:paraId="0DD3C32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B. 查阅档案材料</w:t>
      </w:r>
    </w:p>
    <w:p w14:paraId="5C868FB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C. 函调或外调</w:t>
      </w:r>
    </w:p>
    <w:p w14:paraId="71EFF91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D. 群众投票</w:t>
      </w:r>
    </w:p>
    <w:p w14:paraId="54B4CC6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25.发展对象集中培训时间一般不少于（ ）。</w:t>
      </w:r>
    </w:p>
    <w:p w14:paraId="4D66251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（答案：C）</w:t>
      </w:r>
    </w:p>
    <w:p w14:paraId="17C45B7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A. 一天</w:t>
      </w:r>
    </w:p>
    <w:p w14:paraId="1133950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B. 两天</w:t>
      </w:r>
    </w:p>
    <w:p w14:paraId="656F7E7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C. 三天（或24学时）</w:t>
      </w:r>
    </w:p>
    <w:p w14:paraId="5A96BF9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D. 五天</w:t>
      </w:r>
    </w:p>
    <w:p w14:paraId="7FC23FB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26.预备党员的预备期为（ ）。</w:t>
      </w:r>
    </w:p>
    <w:p w14:paraId="18F9344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（答案：B）</w:t>
      </w:r>
    </w:p>
    <w:p w14:paraId="60DFAE6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A. 半年</w:t>
      </w:r>
    </w:p>
    <w:p w14:paraId="347717C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B. 一年</w:t>
      </w:r>
    </w:p>
    <w:p w14:paraId="0ECA829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C. 两年</w:t>
      </w:r>
    </w:p>
    <w:p w14:paraId="248AA8A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D. 三个月</w:t>
      </w:r>
    </w:p>
    <w:p w14:paraId="60E6DD2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27.党委对党支部上报的接收预备党员的决议，应当在（ ）内审批。</w:t>
      </w:r>
    </w:p>
    <w:p w14:paraId="3CE93EA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（答案：C）</w:t>
      </w:r>
    </w:p>
    <w:p w14:paraId="7C66D16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A. 一个月</w:t>
      </w:r>
    </w:p>
    <w:p w14:paraId="611D5D6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B. 两个月</w:t>
      </w:r>
    </w:p>
    <w:p w14:paraId="445B43A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C. 三个月</w:t>
      </w:r>
    </w:p>
    <w:p w14:paraId="7CC0E9D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D. 六个月</w:t>
      </w:r>
    </w:p>
    <w:p w14:paraId="75AC425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28.预备党员必须面向（ ）进行入党宣誓。</w:t>
      </w:r>
    </w:p>
    <w:p w14:paraId="1C50899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（答案：A）</w:t>
      </w:r>
    </w:p>
    <w:p w14:paraId="054560F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A. 党旗</w:t>
      </w:r>
    </w:p>
    <w:p w14:paraId="0EFE9EE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B. 国旗</w:t>
      </w:r>
    </w:p>
    <w:p w14:paraId="417C275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C. 团旗</w:t>
      </w:r>
    </w:p>
    <w:p w14:paraId="76C4355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D. 党章</w:t>
      </w:r>
    </w:p>
    <w:p w14:paraId="71BB14F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29.延长预备期的时间不能少于（ ），最长不超过一年。</w:t>
      </w:r>
    </w:p>
    <w:p w14:paraId="6450564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（答案：B）</w:t>
      </w:r>
    </w:p>
    <w:p w14:paraId="4CF4170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A. 三个月</w:t>
      </w:r>
    </w:p>
    <w:p w14:paraId="5BFEE4F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B. 半年</w:t>
      </w:r>
    </w:p>
    <w:p w14:paraId="559DB79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C. 九个月</w:t>
      </w:r>
    </w:p>
    <w:p w14:paraId="2ACEB7A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D. 一年</w:t>
      </w:r>
    </w:p>
    <w:p w14:paraId="0CCE1AA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30.党员的党龄从（ ）之日算起。</w:t>
      </w:r>
    </w:p>
    <w:p w14:paraId="68D5168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（答案：D）</w:t>
      </w:r>
    </w:p>
    <w:p w14:paraId="189F2CA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A. 提交入党申请</w:t>
      </w:r>
    </w:p>
    <w:p w14:paraId="1B04ED9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B. 成为入党积极分子</w:t>
      </w:r>
    </w:p>
    <w:p w14:paraId="130C9E7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C. 成为预备党员</w:t>
      </w:r>
    </w:p>
    <w:p w14:paraId="11761FE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D. 预备期满转为正式党员</w:t>
      </w:r>
    </w:p>
    <w:p w14:paraId="1F88F63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31.对未经政治审查或政治审查不合格的，（ ）。</w:t>
      </w:r>
    </w:p>
    <w:p w14:paraId="135BE3C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（答案：A）</w:t>
      </w:r>
    </w:p>
    <w:p w14:paraId="1A6827F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A. 不能发展入党</w:t>
      </w:r>
    </w:p>
    <w:p w14:paraId="7341EE4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B. 可延期发展</w:t>
      </w:r>
    </w:p>
    <w:p w14:paraId="6C913E3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C. 可重新审查</w:t>
      </w:r>
    </w:p>
    <w:p w14:paraId="7539EFE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D. 不影响发展</w:t>
      </w:r>
    </w:p>
    <w:p w14:paraId="61E5AD5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32.发展对象未来（ ）内将离开工作单位的，一般不办理接收预备党员的手续。</w:t>
      </w:r>
    </w:p>
    <w:p w14:paraId="368BE15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（答案：C）</w:t>
      </w:r>
    </w:p>
    <w:p w14:paraId="359AA2E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A. 一个月</w:t>
      </w:r>
    </w:p>
    <w:p w14:paraId="7A5D2F7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B. 两个月</w:t>
      </w:r>
    </w:p>
    <w:p w14:paraId="04B7E3A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C. 三个月</w:t>
      </w:r>
    </w:p>
    <w:p w14:paraId="33666C2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D. 六个月</w:t>
      </w:r>
    </w:p>
    <w:p w14:paraId="0E35554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33.预备党员每季度应向党支部汇报（ ）次。</w:t>
      </w:r>
    </w:p>
    <w:p w14:paraId="00757AD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（答案：A）</w:t>
      </w:r>
    </w:p>
    <w:p w14:paraId="2887A8F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A. 一</w:t>
      </w:r>
    </w:p>
    <w:p w14:paraId="5698F04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B. 二</w:t>
      </w:r>
    </w:p>
    <w:p w14:paraId="08D779D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C. 三</w:t>
      </w:r>
    </w:p>
    <w:p w14:paraId="74E6DC3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D. 四</w:t>
      </w:r>
    </w:p>
    <w:p w14:paraId="1E8E0A8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34.党支部每（ ）对入党积极分子进行一次考察。</w:t>
      </w:r>
    </w:p>
    <w:p w14:paraId="3DE78AD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（答案：B）</w:t>
      </w:r>
    </w:p>
    <w:p w14:paraId="7BB3304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A. 季度</w:t>
      </w:r>
    </w:p>
    <w:p w14:paraId="55AA268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B. 半年</w:t>
      </w:r>
    </w:p>
    <w:p w14:paraId="3FB4A09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C. 一年</w:t>
      </w:r>
    </w:p>
    <w:p w14:paraId="5A2125C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D. 两年</w:t>
      </w:r>
    </w:p>
    <w:p w14:paraId="3DC2486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35.发展党员工作必须始终把（ ）放在首位。</w:t>
      </w:r>
    </w:p>
    <w:p w14:paraId="62F456A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（答案：C）</w:t>
      </w:r>
    </w:p>
    <w:p w14:paraId="54CD2CE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A. 工作能力</w:t>
      </w:r>
    </w:p>
    <w:p w14:paraId="546C962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B. 学历背景</w:t>
      </w:r>
    </w:p>
    <w:p w14:paraId="412BA33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C. 政治标准</w:t>
      </w:r>
    </w:p>
    <w:p w14:paraId="30B9B17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D. 群众评价</w:t>
      </w:r>
    </w:p>
    <w:p w14:paraId="48092B6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2" w:firstLineChars="200"/>
        <w:textAlignment w:val="auto"/>
        <w:rPr>
          <w:rFonts w:hint="default" w:ascii="仿宋_GB2312" w:hAnsi="仿宋_GB2312" w:eastAsia="仿宋_GB2312" w:cs="仿宋_GB2312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en-US" w:eastAsia="zh-CN"/>
        </w:rPr>
        <w:t>（二）多选题</w:t>
      </w:r>
    </w:p>
    <w:p w14:paraId="74AAE77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Chars="200"/>
        <w:textAlignment w:val="auto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1.以下属于总部部门支部“五项重点工作”的有</w:t>
      </w:r>
      <w:r>
        <w:rPr>
          <w:rFonts w:hint="eastAsia" w:ascii="仿宋_GB2312" w:hAnsi="仿宋_GB2312" w:eastAsia="仿宋_GB2312" w:cs="仿宋_GB2312"/>
          <w:sz w:val="28"/>
          <w:szCs w:val="28"/>
          <w:lang w:eastAsia="zh-CN"/>
        </w:rPr>
        <w:t>（）</w:t>
      </w:r>
      <w:r>
        <w:rPr>
          <w:rFonts w:hint="eastAsia" w:ascii="仿宋_GB2312" w:hAnsi="仿宋_GB2312" w:eastAsia="仿宋_GB2312" w:cs="仿宋_GB2312"/>
          <w:sz w:val="28"/>
          <w:szCs w:val="28"/>
        </w:rPr>
        <w:t>？</w:t>
      </w:r>
    </w:p>
    <w:p w14:paraId="5CA7EC9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Chars="200"/>
        <w:textAlignment w:val="auto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color w:val="000000"/>
          <w:sz w:val="28"/>
          <w:szCs w:val="28"/>
        </w:rPr>
        <w:t>（答案：</w:t>
      </w:r>
      <w:r>
        <w:rPr>
          <w:rFonts w:hint="eastAsia" w:ascii="仿宋_GB2312" w:hAnsi="仿宋_GB2312" w:eastAsia="仿宋_GB2312" w:cs="仿宋_GB2312"/>
          <w:color w:val="000000"/>
          <w:sz w:val="28"/>
          <w:szCs w:val="28"/>
          <w:lang w:val="en-US" w:eastAsia="zh-CN"/>
        </w:rPr>
        <w:t>ABCDE</w:t>
      </w:r>
      <w:r>
        <w:rPr>
          <w:rFonts w:hint="eastAsia" w:ascii="仿宋_GB2312" w:hAnsi="仿宋_GB2312" w:eastAsia="仿宋_GB2312" w:cs="仿宋_GB2312"/>
          <w:color w:val="000000"/>
          <w:sz w:val="28"/>
          <w:szCs w:val="28"/>
        </w:rPr>
        <w:t>）</w:t>
      </w:r>
    </w:p>
    <w:p w14:paraId="502E10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560" w:firstLineChars="200"/>
        <w:textAlignment w:val="auto"/>
        <w:rPr>
          <w:rFonts w:hint="default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A.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战略推动</w:t>
      </w:r>
    </w:p>
    <w:p w14:paraId="6E7451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B.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文化引领</w:t>
      </w:r>
    </w:p>
    <w:p w14:paraId="55F989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C.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体系建设</w:t>
      </w:r>
      <w:r>
        <w:rPr>
          <w:rFonts w:hint="eastAsia" w:ascii="仿宋_GB2312" w:hAnsi="仿宋_GB2312" w:eastAsia="仿宋_GB2312" w:cs="仿宋_GB2312"/>
          <w:sz w:val="28"/>
          <w:szCs w:val="28"/>
          <w:lang w:eastAsia="zh-CN"/>
        </w:rPr>
        <w:t xml:space="preserve"> </w:t>
      </w:r>
    </w:p>
    <w:p w14:paraId="5F6B9A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D.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资源配置</w:t>
      </w:r>
    </w:p>
    <w:p w14:paraId="6047D7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560" w:firstLineChars="200"/>
        <w:textAlignment w:val="auto"/>
        <w:rPr>
          <w:rFonts w:hint="default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E.服务监督</w:t>
      </w:r>
    </w:p>
    <w:p w14:paraId="1A58A94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  <w:t>2.中建一局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三</w:t>
      </w:r>
      <w:r>
        <w:rPr>
          <w:rFonts w:hint="eastAsia" w:ascii="仿宋_GB2312" w:hAnsi="仿宋_GB2312" w:eastAsia="仿宋_GB2312" w:cs="仿宋_GB2312"/>
          <w:sz w:val="28"/>
          <w:szCs w:val="28"/>
        </w:rPr>
        <w:t>级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党委/党总支</w:t>
      </w:r>
      <w:r>
        <w:rPr>
          <w:rFonts w:hint="eastAsia" w:ascii="仿宋_GB2312" w:hAnsi="仿宋_GB2312" w:eastAsia="仿宋_GB2312" w:cs="仿宋_GB2312"/>
          <w:sz w:val="28"/>
          <w:szCs w:val="28"/>
        </w:rPr>
        <w:t>要全面履行五项职能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分别是抓战略、（），抓班子、（），抓文化、塑品牌，抓廉洁、（），抓自身、（）</w:t>
      </w:r>
      <w:r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  <w:t>。</w:t>
      </w:r>
    </w:p>
    <w:p w14:paraId="48D7929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default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28"/>
          <w:szCs w:val="28"/>
        </w:rPr>
        <w:t>（答案：</w:t>
      </w:r>
      <w:r>
        <w:rPr>
          <w:rFonts w:hint="eastAsia" w:ascii="仿宋_GB2312" w:hAnsi="仿宋_GB2312" w:eastAsia="仿宋_GB2312" w:cs="仿宋_GB2312"/>
          <w:color w:val="000000"/>
          <w:sz w:val="28"/>
          <w:szCs w:val="28"/>
          <w:lang w:val="en-US" w:eastAsia="zh-CN"/>
        </w:rPr>
        <w:t>ABDE</w:t>
      </w:r>
      <w:r>
        <w:rPr>
          <w:rFonts w:hint="eastAsia" w:ascii="仿宋_GB2312" w:hAnsi="仿宋_GB2312" w:eastAsia="仿宋_GB2312" w:cs="仿宋_GB2312"/>
          <w:color w:val="000000"/>
          <w:sz w:val="28"/>
          <w:szCs w:val="28"/>
        </w:rPr>
        <w:t>）</w:t>
      </w:r>
    </w:p>
    <w:p w14:paraId="107EDB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560" w:firstLineChars="200"/>
        <w:textAlignment w:val="auto"/>
        <w:rPr>
          <w:rFonts w:hint="default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A.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掌全局</w:t>
      </w:r>
    </w:p>
    <w:p w14:paraId="36AC4D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B.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带队伍</w:t>
      </w:r>
    </w:p>
    <w:p w14:paraId="584067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C.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树榜样</w:t>
      </w:r>
    </w:p>
    <w:p w14:paraId="7B2511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D.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守底线</w:t>
      </w:r>
    </w:p>
    <w:p w14:paraId="224CA8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560" w:firstLineChars="200"/>
        <w:textAlignment w:val="auto"/>
        <w:rPr>
          <w:rFonts w:hint="default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E.创价值</w:t>
      </w:r>
    </w:p>
    <w:p w14:paraId="57A99D3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default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  <w:t>3.总部部门党支部着力推动“五项重点工作”时，资源配置方面主要有（）。</w:t>
      </w:r>
    </w:p>
    <w:p w14:paraId="3DC552F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default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28"/>
          <w:szCs w:val="28"/>
        </w:rPr>
        <w:t>（答案：</w:t>
      </w:r>
      <w:r>
        <w:rPr>
          <w:rFonts w:hint="eastAsia" w:ascii="仿宋_GB2312" w:hAnsi="仿宋_GB2312" w:eastAsia="仿宋_GB2312" w:cs="仿宋_GB2312"/>
          <w:color w:val="000000"/>
          <w:sz w:val="28"/>
          <w:szCs w:val="28"/>
          <w:lang w:val="en-US" w:eastAsia="zh-CN"/>
        </w:rPr>
        <w:t>ABCE</w:t>
      </w:r>
      <w:r>
        <w:rPr>
          <w:rFonts w:hint="eastAsia" w:ascii="仿宋_GB2312" w:hAnsi="仿宋_GB2312" w:eastAsia="仿宋_GB2312" w:cs="仿宋_GB2312"/>
          <w:color w:val="000000"/>
          <w:sz w:val="28"/>
          <w:szCs w:val="28"/>
        </w:rPr>
        <w:t>）</w:t>
      </w:r>
    </w:p>
    <w:p w14:paraId="7E1E04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560" w:firstLineChars="200"/>
        <w:textAlignment w:val="auto"/>
        <w:rPr>
          <w:rFonts w:hint="default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A.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人力资源</w:t>
      </w:r>
    </w:p>
    <w:p w14:paraId="1B5170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B.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财务资金</w:t>
      </w:r>
    </w:p>
    <w:p w14:paraId="3CB9EC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C.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市场资源</w:t>
      </w:r>
    </w:p>
    <w:p w14:paraId="38218A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560" w:firstLineChars="200"/>
        <w:textAlignment w:val="auto"/>
        <w:rPr>
          <w:rFonts w:hint="default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D.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社会资源</w:t>
      </w:r>
    </w:p>
    <w:p w14:paraId="51C5B3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560" w:firstLineChars="200"/>
        <w:textAlignment w:val="auto"/>
        <w:rPr>
          <w:rFonts w:hint="default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E.资质资源</w:t>
      </w:r>
    </w:p>
    <w:p w14:paraId="20AC47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560" w:firstLineChars="200"/>
        <w:textAlignment w:val="auto"/>
        <w:rPr>
          <w:rFonts w:hint="default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4.</w:t>
      </w:r>
      <w:r>
        <w:rPr>
          <w:rFonts w:hint="default" w:ascii="仿宋_GB2312" w:hAnsi="仿宋_GB2312" w:eastAsia="仿宋_GB2312" w:cs="仿宋_GB2312"/>
          <w:sz w:val="28"/>
          <w:szCs w:val="28"/>
          <w:lang w:val="en-US" w:eastAsia="zh-CN"/>
        </w:rPr>
        <w:t>项目党支部充分发挥“五个价值创造点”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目标完成</w:t>
      </w:r>
      <w:r>
        <w:rPr>
          <w:rFonts w:hint="default" w:ascii="仿宋_GB2312" w:hAnsi="仿宋_GB2312" w:eastAsia="仿宋_GB2312" w:cs="仿宋_GB2312"/>
          <w:sz w:val="28"/>
          <w:szCs w:val="28"/>
          <w:lang w:val="en-US" w:eastAsia="zh-CN"/>
        </w:rPr>
        <w:t>作用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时，要制定（）的闭环实施路径。</w:t>
      </w:r>
    </w:p>
    <w:p w14:paraId="73A51A5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default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28"/>
          <w:szCs w:val="28"/>
        </w:rPr>
        <w:t>（答案：</w:t>
      </w:r>
      <w:r>
        <w:rPr>
          <w:rFonts w:hint="eastAsia" w:ascii="仿宋_GB2312" w:hAnsi="仿宋_GB2312" w:eastAsia="仿宋_GB2312" w:cs="仿宋_GB2312"/>
          <w:color w:val="000000"/>
          <w:sz w:val="28"/>
          <w:szCs w:val="28"/>
          <w:lang w:val="en-US" w:eastAsia="zh-CN"/>
        </w:rPr>
        <w:t>ABCD</w:t>
      </w:r>
      <w:r>
        <w:rPr>
          <w:rFonts w:hint="eastAsia" w:ascii="仿宋_GB2312" w:hAnsi="仿宋_GB2312" w:eastAsia="仿宋_GB2312" w:cs="仿宋_GB2312"/>
          <w:color w:val="000000"/>
          <w:sz w:val="28"/>
          <w:szCs w:val="28"/>
        </w:rPr>
        <w:t>）</w:t>
      </w:r>
    </w:p>
    <w:p w14:paraId="5EC285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560" w:firstLineChars="200"/>
        <w:textAlignment w:val="auto"/>
        <w:rPr>
          <w:rFonts w:hint="default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A.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动态调整</w:t>
      </w:r>
    </w:p>
    <w:p w14:paraId="1C6CD5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B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.过程监控</w:t>
      </w:r>
    </w:p>
    <w:p w14:paraId="13F787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C.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目标分解</w:t>
      </w:r>
    </w:p>
    <w:p w14:paraId="43A56E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D.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结果考核</w:t>
      </w:r>
    </w:p>
    <w:p w14:paraId="5BE7E7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E.流程再造</w:t>
      </w:r>
    </w:p>
    <w:p w14:paraId="041C74B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5.党支部的基本任务包括以下哪些？（ ）</w:t>
      </w:r>
    </w:p>
    <w:p w14:paraId="6A03119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（答案：ABCDE）</w:t>
      </w:r>
    </w:p>
    <w:p w14:paraId="6FECB90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A. 学习宣传党的理论</w:t>
      </w:r>
    </w:p>
    <w:p w14:paraId="4D7D0D9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B. 做好党员教育管理</w:t>
      </w:r>
    </w:p>
    <w:p w14:paraId="55B7D23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C. 强化人才队伍建设</w:t>
      </w:r>
    </w:p>
    <w:p w14:paraId="4282BAA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D. 加强文化建设</w:t>
      </w:r>
    </w:p>
    <w:p w14:paraId="2FA0678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E. 监督党员干部</w:t>
      </w:r>
    </w:p>
    <w:p w14:paraId="5A102E3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6.党支部设置形式包括：（ ）</w:t>
      </w:r>
    </w:p>
    <w:p w14:paraId="25058AD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（答案：ABC）</w:t>
      </w:r>
    </w:p>
    <w:p w14:paraId="59B9343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A. 单独成立党支部</w:t>
      </w:r>
    </w:p>
    <w:p w14:paraId="62DB77E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B. 联合党支部</w:t>
      </w:r>
    </w:p>
    <w:p w14:paraId="48E7F5F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C. 临时党支部</w:t>
      </w:r>
    </w:p>
    <w:p w14:paraId="2D451CA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D. 虚拟党支部</w:t>
      </w:r>
    </w:p>
    <w:p w14:paraId="726564A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7.党支部委员会可设置的委员包括：（ ）</w:t>
      </w:r>
    </w:p>
    <w:p w14:paraId="09F1AC7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（答案：ABCDE）</w:t>
      </w:r>
    </w:p>
    <w:p w14:paraId="55886C2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A. 组织委员</w:t>
      </w:r>
    </w:p>
    <w:p w14:paraId="7EFF07C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B. 宣传委员</w:t>
      </w:r>
    </w:p>
    <w:p w14:paraId="1C343E6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C. 纪检委员</w:t>
      </w:r>
    </w:p>
    <w:p w14:paraId="2CAE919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D. 青年委员</w:t>
      </w:r>
    </w:p>
    <w:p w14:paraId="60CCCA3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E. 群众委员</w:t>
      </w:r>
    </w:p>
    <w:p w14:paraId="123E5EB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8.党支部“三会一课”包括：（ ）</w:t>
      </w:r>
    </w:p>
    <w:p w14:paraId="1600143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（答案：ABCD）</w:t>
      </w:r>
    </w:p>
    <w:p w14:paraId="5FD4D72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A. 党员大会</w:t>
      </w:r>
    </w:p>
    <w:p w14:paraId="4E012E6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B. 党支部委员会会议</w:t>
      </w:r>
    </w:p>
    <w:p w14:paraId="4154598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C. 党小组会</w:t>
      </w:r>
    </w:p>
    <w:p w14:paraId="58B3351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D. 党课</w:t>
      </w:r>
    </w:p>
    <w:p w14:paraId="2E7B95D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E. 主题党日</w:t>
      </w:r>
    </w:p>
    <w:p w14:paraId="09F55CB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9.党支部党员大会的职权包括：（ ）</w:t>
      </w:r>
    </w:p>
    <w:p w14:paraId="3C629CA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（答案：ABCD）</w:t>
      </w:r>
    </w:p>
    <w:p w14:paraId="5BE5CA2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A. 审查党支部委员会工作报告</w:t>
      </w:r>
    </w:p>
    <w:p w14:paraId="55A4AC7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B. 选举出席上级党代表大会代表</w:t>
      </w:r>
    </w:p>
    <w:p w14:paraId="63699D7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C. 讨论接收预备党员</w:t>
      </w:r>
    </w:p>
    <w:p w14:paraId="795FDD9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D. 决定党员表彰或处分</w:t>
      </w:r>
    </w:p>
    <w:p w14:paraId="7646BCE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10.党支部委员会会议可讨论的内容包括：（ ）</w:t>
      </w:r>
    </w:p>
    <w:p w14:paraId="6AD6510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（答案：ABCD）</w:t>
      </w:r>
    </w:p>
    <w:p w14:paraId="08FA583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A. 研究上级党组织指示</w:t>
      </w:r>
    </w:p>
    <w:p w14:paraId="3A786B5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B. 组织开展党日活动</w:t>
      </w:r>
    </w:p>
    <w:p w14:paraId="52A4469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C. 研究发展党员工作</w:t>
      </w:r>
    </w:p>
    <w:p w14:paraId="089A330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D. 研究党风廉政建设工作</w:t>
      </w:r>
    </w:p>
    <w:p w14:paraId="3786C2B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11.党小组会的内容包括：（ ）</w:t>
      </w:r>
    </w:p>
    <w:p w14:paraId="69861B2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（答案：ABCD）</w:t>
      </w:r>
    </w:p>
    <w:p w14:paraId="4DD0489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A. 组织党员学习</w:t>
      </w:r>
    </w:p>
    <w:p w14:paraId="43F3160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B. 研究贯彻执行支部决议</w:t>
      </w:r>
    </w:p>
    <w:p w14:paraId="3A03EAF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C. 党员汇报思想</w:t>
      </w:r>
    </w:p>
    <w:p w14:paraId="5B48714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D. 评选优秀党员</w:t>
      </w:r>
    </w:p>
    <w:p w14:paraId="71B3714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12.党支部书记、副书记的配备原则包括：（ ）</w:t>
      </w:r>
    </w:p>
    <w:p w14:paraId="2ED337B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（答案：ABD）</w:t>
      </w:r>
    </w:p>
    <w:p w14:paraId="34D220E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A. 按同级正职、副职配备</w:t>
      </w:r>
    </w:p>
    <w:p w14:paraId="071C9DB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B. 落实同职级同待遇</w:t>
      </w:r>
    </w:p>
    <w:p w14:paraId="0ADD7F5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C. 必须由上级指派</w:t>
      </w:r>
    </w:p>
    <w:p w14:paraId="05A0C4B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D. 可由党员选举产生</w:t>
      </w:r>
    </w:p>
    <w:p w14:paraId="7F36AFC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13.党支部调整或撤销的情形包括：（ ）</w:t>
      </w:r>
    </w:p>
    <w:p w14:paraId="151AB10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（答案：AB）</w:t>
      </w:r>
    </w:p>
    <w:p w14:paraId="629E3D9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A. 党员人数不符合设立条件</w:t>
      </w:r>
    </w:p>
    <w:p w14:paraId="6CA25AC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B. 单位撤销或项目竣工</w:t>
      </w:r>
    </w:p>
    <w:p w14:paraId="69C8ED9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C. 支部书记调离</w:t>
      </w:r>
    </w:p>
    <w:p w14:paraId="207A795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D. 支部委员空缺</w:t>
      </w:r>
    </w:p>
    <w:p w14:paraId="433B987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14.主题党日的内容可包括：（ ）</w:t>
      </w:r>
    </w:p>
    <w:p w14:paraId="3D06B05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（答案：ABCD）</w:t>
      </w:r>
    </w:p>
    <w:p w14:paraId="3697B7E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A. 集中学习</w:t>
      </w:r>
    </w:p>
    <w:p w14:paraId="4C9F419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B. 组织生活</w:t>
      </w:r>
    </w:p>
    <w:p w14:paraId="53D0378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C. 民主议事</w:t>
      </w:r>
    </w:p>
    <w:p w14:paraId="3310628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D. 志愿服务</w:t>
      </w:r>
    </w:p>
    <w:p w14:paraId="3FC637C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15.党支部在文化建设方面的任务包括：（ ）</w:t>
      </w:r>
    </w:p>
    <w:p w14:paraId="2755CBC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（答案： ABCD）</w:t>
      </w:r>
    </w:p>
    <w:p w14:paraId="5957180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A. 深植先锋文化</w:t>
      </w:r>
    </w:p>
    <w:p w14:paraId="12965DC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B. 宣传企业战略</w:t>
      </w:r>
    </w:p>
    <w:p w14:paraId="6FEEE27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C. 选树宣传榜样</w:t>
      </w:r>
    </w:p>
    <w:p w14:paraId="5E3DE9D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D. 加强舆情管理</w:t>
      </w:r>
    </w:p>
    <w:p w14:paraId="4C0CFF6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16.党支部在党员教育管理方面可开展的活动包括：（ ）</w:t>
      </w:r>
    </w:p>
    <w:p w14:paraId="3E12612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（答案：ABC）</w:t>
      </w:r>
    </w:p>
    <w:p w14:paraId="420BE11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A. 设岗定责</w:t>
      </w:r>
    </w:p>
    <w:p w14:paraId="248233D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B. 党员示范岗</w:t>
      </w:r>
    </w:p>
    <w:p w14:paraId="4906907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C. 党员责任区</w:t>
      </w:r>
    </w:p>
    <w:p w14:paraId="316C19D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D. 志愿服务</w:t>
      </w:r>
    </w:p>
    <w:p w14:paraId="1B8F347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17.党支部在联系群众方面的任务包括：（ ）</w:t>
      </w:r>
    </w:p>
    <w:p w14:paraId="206F54D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（答案：ABCD）</w:t>
      </w:r>
    </w:p>
    <w:p w14:paraId="043E237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A. 推动解决职工诉求</w:t>
      </w:r>
    </w:p>
    <w:p w14:paraId="6E48A0E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B. 领导工团组织</w:t>
      </w:r>
    </w:p>
    <w:p w14:paraId="343397A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C. 组织民主管理</w:t>
      </w:r>
    </w:p>
    <w:p w14:paraId="5A327D6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D. 维护职工权益</w:t>
      </w:r>
    </w:p>
    <w:p w14:paraId="4EAC950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18.党支部在意识形态工作方面的责任包括：（ ）</w:t>
      </w:r>
    </w:p>
    <w:p w14:paraId="5787BE4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（答案：ABCD）</w:t>
      </w:r>
    </w:p>
    <w:p w14:paraId="59B9C3B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A. 落实意识形态工作责任制</w:t>
      </w:r>
    </w:p>
    <w:p w14:paraId="14D537E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B. 规范党员干部网络行为</w:t>
      </w:r>
    </w:p>
    <w:p w14:paraId="435F5D0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C. 做好舆情风险排查</w:t>
      </w:r>
    </w:p>
    <w:p w14:paraId="61AEF53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D. 组织政治学习</w:t>
      </w:r>
    </w:p>
    <w:p w14:paraId="0255ADC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19.发展党员工作的总要求包括（ ）。</w:t>
      </w:r>
    </w:p>
    <w:p w14:paraId="516275F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（答案：ABCD）</w:t>
      </w:r>
    </w:p>
    <w:p w14:paraId="5A65E0E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A. 控制总量</w:t>
      </w:r>
    </w:p>
    <w:p w14:paraId="355B495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B. 优化结构</w:t>
      </w:r>
    </w:p>
    <w:p w14:paraId="6D9EDF1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C. 提高质量</w:t>
      </w:r>
    </w:p>
    <w:p w14:paraId="571BD8D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D. 发挥作用</w:t>
      </w:r>
    </w:p>
    <w:p w14:paraId="1932B31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20.确定入党积极分子的方式包括（ ）。</w:t>
      </w:r>
    </w:p>
    <w:p w14:paraId="01E38EF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（答案：AB）</w:t>
      </w:r>
    </w:p>
    <w:p w14:paraId="1B63360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A. 党员推荐</w:t>
      </w:r>
    </w:p>
    <w:p w14:paraId="1E26321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B. 团组织推优</w:t>
      </w:r>
    </w:p>
    <w:p w14:paraId="21C0179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C. 群众投票</w:t>
      </w:r>
    </w:p>
    <w:p w14:paraId="44BDB54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D. 领导指定</w:t>
      </w:r>
    </w:p>
    <w:p w14:paraId="1437740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21.培养联系人的职责包括（ ）。</w:t>
      </w:r>
    </w:p>
    <w:p w14:paraId="73794B3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（答案：ABCD）</w:t>
      </w:r>
    </w:p>
    <w:p w14:paraId="55CB26F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A. 介绍党的基本知识</w:t>
      </w:r>
    </w:p>
    <w:p w14:paraId="7BCEBF4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B. 了解入党积极分子表现</w:t>
      </w:r>
    </w:p>
    <w:p w14:paraId="0BC0873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C. 引导端正入党动机</w:t>
      </w:r>
    </w:p>
    <w:p w14:paraId="23FBB23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D. 向党支部汇报情况</w:t>
      </w:r>
    </w:p>
    <w:p w14:paraId="51B0754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22.党组织应对入党积极分子进行哪些教育？（ ）</w:t>
      </w:r>
    </w:p>
    <w:p w14:paraId="174F21F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（答案：ABCD）</w:t>
      </w:r>
    </w:p>
    <w:p w14:paraId="13E8097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A. 党的基本理论</w:t>
      </w:r>
    </w:p>
    <w:p w14:paraId="6F8110D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B. 党的历史和传统</w:t>
      </w:r>
    </w:p>
    <w:p w14:paraId="7FD16CB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C. 社会主义核心价值观</w:t>
      </w:r>
    </w:p>
    <w:p w14:paraId="7567CA3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D. 党的路线方针政策</w:t>
      </w:r>
    </w:p>
    <w:p w14:paraId="7B18C8E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23.政治审查的主要内容包括（ ）。</w:t>
      </w:r>
    </w:p>
    <w:p w14:paraId="7588046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（答案：ABCD）</w:t>
      </w:r>
    </w:p>
    <w:p w14:paraId="68872AD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A. 对党的理论和路线的态度</w:t>
      </w:r>
    </w:p>
    <w:p w14:paraId="7E885F2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B. 政治历史表现</w:t>
      </w:r>
    </w:p>
    <w:p w14:paraId="68B8019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C. 遵纪守法情况</w:t>
      </w:r>
    </w:p>
    <w:p w14:paraId="1DFC23F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D. 直系亲属政治情况</w:t>
      </w:r>
    </w:p>
    <w:p w14:paraId="037F2D8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24.基层党委预审时主要审查的材料包括（ ）。</w:t>
      </w:r>
    </w:p>
    <w:p w14:paraId="1AE00CF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（答案：ABCD）</w:t>
      </w:r>
    </w:p>
    <w:p w14:paraId="2E44AB6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A. 入党申请书</w:t>
      </w:r>
    </w:p>
    <w:p w14:paraId="6701E52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B. 政治审查材料</w:t>
      </w:r>
    </w:p>
    <w:p w14:paraId="28FD9E2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C. 入党积极分子考察登记表</w:t>
      </w:r>
    </w:p>
    <w:p w14:paraId="5D53F80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D. 发展对象综合审查报告表</w:t>
      </w:r>
    </w:p>
    <w:p w14:paraId="7FAB930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25.预备党员转正流程包括（ ）。</w:t>
      </w:r>
    </w:p>
    <w:p w14:paraId="5C072B5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（答案：ABCD）</w:t>
      </w:r>
    </w:p>
    <w:p w14:paraId="09523DC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A. 本人提出书面转正申请</w:t>
      </w:r>
    </w:p>
    <w:p w14:paraId="1B82C63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B. 党小组提出意见</w:t>
      </w:r>
    </w:p>
    <w:p w14:paraId="3E63B46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C. 支部大会讨论表决</w:t>
      </w:r>
    </w:p>
    <w:p w14:paraId="21A6243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D. 报上级党委审批</w:t>
      </w:r>
    </w:p>
    <w:p w14:paraId="0E5B8DE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26.发展党员工作中，应当严肃查处的问题包括（ ）。</w:t>
      </w:r>
    </w:p>
    <w:p w14:paraId="3C7F39B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（答案：ABCD）</w:t>
      </w:r>
    </w:p>
    <w:p w14:paraId="2DDC5F7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A. 不坚持标准</w:t>
      </w:r>
    </w:p>
    <w:p w14:paraId="34931D6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B. 不履行程序</w:t>
      </w:r>
    </w:p>
    <w:p w14:paraId="317AACC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C. 审查把关不严</w:t>
      </w:r>
    </w:p>
    <w:p w14:paraId="5F98725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D. 弄虚作假</w:t>
      </w:r>
    </w:p>
    <w:p w14:paraId="4CEE499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27.党支部大会讨论接收预备党员时，必须（ ）。</w:t>
      </w:r>
    </w:p>
    <w:p w14:paraId="60B02DF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（答案：ABD）</w:t>
      </w:r>
    </w:p>
    <w:p w14:paraId="15AB954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A. 有表决权的到会人数超过半数</w:t>
      </w:r>
    </w:p>
    <w:p w14:paraId="602A1A4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B. 采取无记名投票表决</w:t>
      </w:r>
    </w:p>
    <w:p w14:paraId="7A3AA0B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C. 全体党员一致同意</w:t>
      </w:r>
    </w:p>
    <w:p w14:paraId="1A74AC2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D. 赞成人数超过应到会有表决权正式党员的半数</w:t>
      </w:r>
    </w:p>
    <w:p w14:paraId="7104C2F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28.预备党员在预备期内出现以下哪些情况应当取消预备党员资格？（ ）</w:t>
      </w:r>
    </w:p>
    <w:p w14:paraId="2690B02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（答案：BCD）</w:t>
      </w:r>
    </w:p>
    <w:p w14:paraId="414BB9B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A. 工作调动</w:t>
      </w:r>
    </w:p>
    <w:p w14:paraId="64254EF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B. 不履行党员义务</w:t>
      </w:r>
    </w:p>
    <w:p w14:paraId="77348B3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C. 不具备党员条件</w:t>
      </w:r>
    </w:p>
    <w:p w14:paraId="4E110AF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D. 严重违犯党纪</w:t>
      </w:r>
    </w:p>
    <w:p w14:paraId="2395E4B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29.党组织对发展对象进行公示的内容包括（ ）。</w:t>
      </w:r>
    </w:p>
    <w:p w14:paraId="210B4AA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（答案：ABCD）</w:t>
      </w:r>
    </w:p>
    <w:p w14:paraId="509ECC1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A. 姓名、性别、年龄</w:t>
      </w:r>
    </w:p>
    <w:p w14:paraId="20A9D01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B. 文化程度、主要经历</w:t>
      </w:r>
    </w:p>
    <w:p w14:paraId="72B2D69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C. 所在岗位及职务</w:t>
      </w:r>
    </w:p>
    <w:p w14:paraId="18E219A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D. 奖惩情况</w:t>
      </w:r>
    </w:p>
    <w:p w14:paraId="6658E50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30.发展党员工作应遵循的原则包括（ ）。</w:t>
      </w:r>
    </w:p>
    <w:p w14:paraId="4E2DFD1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（答案：ABC）</w:t>
      </w:r>
    </w:p>
    <w:p w14:paraId="42CCC22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A. 入党自愿原则</w:t>
      </w:r>
    </w:p>
    <w:p w14:paraId="79A5E8A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B. 个别吸收原则</w:t>
      </w:r>
    </w:p>
    <w:p w14:paraId="39E335F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C. 成熟一个发展一个</w:t>
      </w:r>
    </w:p>
    <w:p w14:paraId="4A31ED3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D. 批量发展原则</w:t>
      </w:r>
    </w:p>
    <w:p w14:paraId="1390CEB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31.以下哪些情况下，党组织可以延长预备党员的预备期？（ ）</w:t>
      </w:r>
    </w:p>
    <w:p w14:paraId="456A9EF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（答案：AB）</w:t>
      </w:r>
    </w:p>
    <w:p w14:paraId="59710DC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A. 需要继续考察教育</w:t>
      </w:r>
    </w:p>
    <w:p w14:paraId="27CB3D4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B. 情节较轻的违纪</w:t>
      </w:r>
    </w:p>
    <w:p w14:paraId="6E741B1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C. 工作表现一般</w:t>
      </w:r>
    </w:p>
    <w:p w14:paraId="22E1C2A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D. 未按时提交思想汇报</w:t>
      </w:r>
    </w:p>
    <w:p w14:paraId="30B85A3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32.预备党员转正后，应存入本人人事档案的材料包括（ ）。</w:t>
      </w:r>
    </w:p>
    <w:p w14:paraId="4DDF935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（答案：ABCD）</w:t>
      </w:r>
    </w:p>
    <w:p w14:paraId="4C462F7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A. 入党志愿书</w:t>
      </w:r>
    </w:p>
    <w:p w14:paraId="29FA59D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B. 入党申请书</w:t>
      </w:r>
    </w:p>
    <w:p w14:paraId="5C79BC4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C. 政治审查材料</w:t>
      </w:r>
    </w:p>
    <w:p w14:paraId="7747650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D. 转正申请书</w:t>
      </w:r>
    </w:p>
    <w:p w14:paraId="3F9EADE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33.发展党员工作的领导与纪律要求包括（ ）。</w:t>
      </w:r>
    </w:p>
    <w:p w14:paraId="12C13C9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（答案：ABCD）</w:t>
      </w:r>
    </w:p>
    <w:p w14:paraId="125FD5E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A. 纳入党建工作责任制</w:t>
      </w:r>
    </w:p>
    <w:p w14:paraId="5BADDBB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B. 作为党建工作述职评议内容</w:t>
      </w:r>
    </w:p>
    <w:p w14:paraId="72D93E9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C. 严肃查处违规问题</w:t>
      </w:r>
    </w:p>
    <w:p w14:paraId="6E29BBC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D. 典型案例及时通报</w:t>
      </w:r>
    </w:p>
    <w:p w14:paraId="147077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560" w:firstLineChars="200"/>
        <w:textAlignment w:val="auto"/>
        <w:rPr>
          <w:rFonts w:hint="default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28"/>
          <w:szCs w:val="28"/>
          <w:lang w:val="en-US" w:eastAsia="zh-CN"/>
        </w:rPr>
        <w:t>二、简答题</w:t>
      </w:r>
    </w:p>
    <w:p w14:paraId="4679F70C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560" w:firstLineChars="200"/>
        <w:textAlignment w:val="auto"/>
        <w:rPr>
          <w:rFonts w:hint="default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</w:pPr>
      <w:r>
        <w:rPr>
          <w:rFonts w:hint="default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  <w:t>中建一局“155大党建工作格局”具体内容是什么？</w:t>
      </w:r>
    </w:p>
    <w:p w14:paraId="54F6A25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  <w:t>答案：</w:t>
      </w:r>
      <w:r>
        <w:rPr>
          <w:rFonts w:hint="default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  <w:t>1项要求为</w:t>
      </w:r>
      <w:r>
        <w:rPr>
          <w:rFonts w:hint="default" w:ascii="仿宋_GB2312" w:hAnsi="仿宋_GB2312" w:eastAsia="仿宋_GB2312" w:cs="仿宋_GB2312"/>
          <w:b w:val="0"/>
          <w:bCs w:val="0"/>
          <w:sz w:val="28"/>
          <w:szCs w:val="28"/>
          <w:highlight w:val="yellow"/>
          <w:lang w:val="en-US" w:eastAsia="zh-CN"/>
        </w:rPr>
        <w:t>贯彻落实新时代党的建设总要求</w:t>
      </w:r>
      <w:r>
        <w:rPr>
          <w:rFonts w:hint="default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  <w:t>；第一个“5”指两级党组织全面履行</w:t>
      </w:r>
      <w:r>
        <w:rPr>
          <w:rFonts w:hint="default" w:ascii="仿宋_GB2312" w:hAnsi="仿宋_GB2312" w:eastAsia="仿宋_GB2312" w:cs="仿宋_GB2312"/>
          <w:b w:val="0"/>
          <w:bCs w:val="0"/>
          <w:sz w:val="28"/>
          <w:szCs w:val="28"/>
          <w:highlight w:val="yellow"/>
          <w:lang w:val="en-US" w:eastAsia="zh-CN"/>
        </w:rPr>
        <w:t>抓战略、掌全局，抓班子、带队伍，抓文化、塑品牌，抓廉洁、守底线，抓自身、创价值</w:t>
      </w:r>
      <w:r>
        <w:rPr>
          <w:rFonts w:hint="default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  <w:t>的“五项职能”；第二个“5”，一是</w:t>
      </w:r>
      <w:r>
        <w:rPr>
          <w:rFonts w:hint="default" w:ascii="仿宋_GB2312" w:hAnsi="仿宋_GB2312" w:eastAsia="仿宋_GB2312" w:cs="仿宋_GB2312"/>
          <w:b w:val="0"/>
          <w:bCs w:val="0"/>
          <w:sz w:val="28"/>
          <w:szCs w:val="28"/>
          <w:highlight w:val="yellow"/>
          <w:lang w:val="en-US" w:eastAsia="zh-CN"/>
        </w:rPr>
        <w:t>总部党支部</w:t>
      </w:r>
      <w:r>
        <w:rPr>
          <w:rFonts w:hint="default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  <w:t>的</w:t>
      </w:r>
      <w:r>
        <w:rPr>
          <w:rFonts w:hint="default" w:ascii="仿宋_GB2312" w:hAnsi="仿宋_GB2312" w:eastAsia="仿宋_GB2312" w:cs="仿宋_GB2312"/>
          <w:b w:val="0"/>
          <w:bCs w:val="0"/>
          <w:sz w:val="28"/>
          <w:szCs w:val="28"/>
          <w:highlight w:val="yellow"/>
          <w:lang w:val="en-US" w:eastAsia="zh-CN"/>
        </w:rPr>
        <w:t>战略推动、文化引领、体系建设、资源配置、服务监督</w:t>
      </w:r>
      <w:r>
        <w:rPr>
          <w:rFonts w:hint="default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  <w:t>“五项重点工作”，二是</w:t>
      </w:r>
      <w:r>
        <w:rPr>
          <w:rFonts w:hint="default" w:ascii="仿宋_GB2312" w:hAnsi="仿宋_GB2312" w:eastAsia="仿宋_GB2312" w:cs="仿宋_GB2312"/>
          <w:b w:val="0"/>
          <w:bCs w:val="0"/>
          <w:sz w:val="28"/>
          <w:szCs w:val="28"/>
          <w:highlight w:val="yellow"/>
          <w:lang w:val="en-US" w:eastAsia="zh-CN"/>
        </w:rPr>
        <w:t>项目党支部的组织建设、目标完成、制度执行、文化建设、廉洁从业</w:t>
      </w:r>
      <w:r>
        <w:rPr>
          <w:rFonts w:hint="default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  <w:t>“五个价值创造点”</w:t>
      </w:r>
      <w:r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  <w:t>。</w:t>
      </w:r>
    </w:p>
    <w:p w14:paraId="1DA5F27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560" w:firstLineChars="200"/>
        <w:textAlignment w:val="auto"/>
        <w:rPr>
          <w:rFonts w:hint="default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  <w:t>2.请从“五个价值创造点”的角度阐述如何建设好项目党支部。</w:t>
      </w:r>
    </w:p>
    <w:p w14:paraId="5F0E725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default" w:ascii="仿宋_GB2312" w:hAnsi="仿宋_GB2312" w:eastAsia="仿宋_GB2312" w:cs="仿宋_GB2312"/>
          <w:sz w:val="28"/>
          <w:szCs w:val="28"/>
          <w:highlight w:val="yellow"/>
          <w:lang w:val="en-US" w:eastAsia="zh-CN"/>
        </w:rPr>
        <w:t>组织建设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方面，项目党支部要严格按照“四同步，四对接”的要求及时设置，全面规范组织生活，加强党员管理，积极开展党建联建，激发群团工作成效，为青年员工搭建成长平台，以高标准实现“五个价值创造点”来彰显党支部战斗堡垒作用发挥。</w:t>
      </w:r>
    </w:p>
    <w:p w14:paraId="22955A5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highlight w:val="yellow"/>
          <w:lang w:val="en-US" w:eastAsia="zh-CN"/>
        </w:rPr>
        <w:t>目标完成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方面，项目党支部要以目标责任书中的指标达成为导向，紧盯收益、工期等关键指标，通过精准施策提升盈利能力，制定“目标分解 - 过程监控 -动态调整 - 结果考核”的闭环实施路径，推动生产经营成效与党建价值创造深度融合互促，形成“双轮”驱动的良好局面。</w:t>
      </w:r>
    </w:p>
    <w:p w14:paraId="21195E2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highlight w:val="yellow"/>
          <w:lang w:val="en-US" w:eastAsia="zh-CN"/>
        </w:rPr>
        <w:t>制度执行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方面，项目党支部要不断加强制度执行意识，不断强化抓制度落实的自觉性和主动性，从日常管理和底线管理两个维度狠抓制度执行，对违反制度管理要求的典型问题、常见问题明确相应的处理标准，确保党建工作和生产经营的相关制度要求得到不折不扣的落实，提升项目精细化管理水平。</w:t>
      </w:r>
    </w:p>
    <w:p w14:paraId="53F1949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highlight w:val="yellow"/>
          <w:lang w:val="en-US" w:eastAsia="zh-CN"/>
        </w:rPr>
        <w:t>文化建设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方面，项目党支部要深入践行中建一局先锋文化，通过选树先进典型、加强宣传教育等方式，激发团队凝聚力和战斗力，营造浓厚的拼搏进取氛围。让每一位员工都能将先锋文化内化于心、外化于行，形成强大的精神动力。</w:t>
      </w:r>
    </w:p>
    <w:p w14:paraId="01C1D7A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highlight w:val="yellow"/>
          <w:lang w:val="en-US" w:eastAsia="zh-CN"/>
        </w:rPr>
        <w:t>廉洁从业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方面，项目党支部要加强教育管理，落实好中央八项规定精神，反对“四风”，严守党的六大纪律，规范生产经营行为，杜绝职务违法犯罪，为铸就精品工程提供坚强有力的纪律保障。</w:t>
      </w:r>
    </w:p>
    <w:p w14:paraId="270D7C2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3.请简述发展对象确定的基本流程。</w:t>
      </w:r>
    </w:p>
    <w:p w14:paraId="49EBB6D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参考答案：</w:t>
      </w:r>
    </w:p>
    <w:p w14:paraId="64D78FA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发展对象的确定需遵循以下基本流程：</w:t>
      </w:r>
    </w:p>
    <w:p w14:paraId="578E965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① 对经过一年以上培养教育和考察的入党积极分子进行</w:t>
      </w:r>
      <w:r>
        <w:rPr>
          <w:rFonts w:hint="eastAsia" w:ascii="仿宋_GB2312" w:hAnsi="仿宋_GB2312" w:eastAsia="仿宋_GB2312" w:cs="仿宋_GB2312"/>
          <w:sz w:val="28"/>
          <w:szCs w:val="28"/>
          <w:highlight w:val="yellow"/>
          <w:lang w:val="en-US" w:eastAsia="zh-CN"/>
        </w:rPr>
        <w:t>综合评估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；</w:t>
      </w:r>
    </w:p>
    <w:p w14:paraId="4170489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② 支部委员会</w:t>
      </w:r>
      <w:r>
        <w:rPr>
          <w:rFonts w:hint="eastAsia" w:ascii="仿宋_GB2312" w:hAnsi="仿宋_GB2312" w:eastAsia="仿宋_GB2312" w:cs="仿宋_GB2312"/>
          <w:sz w:val="28"/>
          <w:szCs w:val="28"/>
          <w:highlight w:val="yellow"/>
          <w:lang w:val="en-US" w:eastAsia="zh-CN"/>
        </w:rPr>
        <w:t>听取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党小组、培养联系人、党员和群众的</w:t>
      </w:r>
      <w:r>
        <w:rPr>
          <w:rFonts w:hint="eastAsia" w:ascii="仿宋_GB2312" w:hAnsi="仿宋_GB2312" w:eastAsia="仿宋_GB2312" w:cs="仿宋_GB2312"/>
          <w:sz w:val="28"/>
          <w:szCs w:val="28"/>
          <w:highlight w:val="yellow"/>
          <w:lang w:val="en-US" w:eastAsia="zh-CN"/>
        </w:rPr>
        <w:t>意见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，团员还需征求团组织意见；</w:t>
      </w:r>
    </w:p>
    <w:p w14:paraId="7B344AF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③ 在充分听取意见的基础上，</w:t>
      </w:r>
      <w:r>
        <w:rPr>
          <w:rFonts w:hint="eastAsia" w:ascii="仿宋_GB2312" w:hAnsi="仿宋_GB2312" w:eastAsia="仿宋_GB2312" w:cs="仿宋_GB2312"/>
          <w:sz w:val="28"/>
          <w:szCs w:val="28"/>
          <w:highlight w:val="yellow"/>
          <w:lang w:val="en-US" w:eastAsia="zh-CN"/>
        </w:rPr>
        <w:t>支部委员会集体讨论同意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；</w:t>
      </w:r>
    </w:p>
    <w:p w14:paraId="5AAE364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④ 报</w:t>
      </w:r>
      <w:r>
        <w:rPr>
          <w:rFonts w:hint="eastAsia" w:ascii="仿宋_GB2312" w:hAnsi="仿宋_GB2312" w:eastAsia="仿宋_GB2312" w:cs="仿宋_GB2312"/>
          <w:sz w:val="28"/>
          <w:szCs w:val="28"/>
          <w:highlight w:val="yellow"/>
          <w:lang w:val="en-US" w:eastAsia="zh-CN"/>
        </w:rPr>
        <w:t>上级党委备案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；</w:t>
      </w:r>
    </w:p>
    <w:p w14:paraId="64AE2B3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⑤ 党支部向全体党员公布，并</w:t>
      </w:r>
      <w:r>
        <w:rPr>
          <w:rFonts w:hint="eastAsia" w:ascii="仿宋_GB2312" w:hAnsi="仿宋_GB2312" w:eastAsia="仿宋_GB2312" w:cs="仿宋_GB2312"/>
          <w:sz w:val="28"/>
          <w:szCs w:val="28"/>
          <w:highlight w:val="yellow"/>
          <w:lang w:val="en-US" w:eastAsia="zh-CN"/>
        </w:rPr>
        <w:t>填写《发展对象综合审查报告表》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。</w:t>
      </w:r>
    </w:p>
    <w:p w14:paraId="0F23342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default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4.中建一局所属党支部的八项基本任务是什么？</w:t>
      </w:r>
    </w:p>
    <w:p w14:paraId="76F0C2B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深入构建中建一局155大党建工作格局；</w:t>
      </w:r>
    </w:p>
    <w:p w14:paraId="4C10460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学习宣传和贯彻落实党的理论和路线方针政策；</w:t>
      </w:r>
    </w:p>
    <w:p w14:paraId="419BA10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做好党员教育、管理、监督、服务和发展党员工作；</w:t>
      </w:r>
    </w:p>
    <w:p w14:paraId="20EAB3A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强化人才队伍建设，培养骨干人才；</w:t>
      </w:r>
    </w:p>
    <w:p w14:paraId="1C0BDBA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密切联系职工群众，推动解决合理诉求，做好思想政治工作；</w:t>
      </w:r>
    </w:p>
    <w:p w14:paraId="58C1493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加强文化建设，深植先锋文化，做好意识形态工作；</w:t>
      </w:r>
    </w:p>
    <w:p w14:paraId="04774F2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监督党员干部严格遵守国家法律法规和企业规章制度；</w:t>
      </w:r>
    </w:p>
    <w:p w14:paraId="7CEB825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对党的建设、党的工作提出意见建议，及时向上级报告重要情况，按照规定向党员、群众通报党的工作情况，公开党内事务。</w:t>
      </w:r>
    </w:p>
    <w:p w14:paraId="348C7D9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5.请简述党支部“三会一课”内容与频率。</w:t>
      </w:r>
    </w:p>
    <w:p w14:paraId="4974420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highlight w:val="yellow"/>
          <w:lang w:val="en-US" w:eastAsia="zh-CN"/>
        </w:rPr>
        <w:t>党员大会：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议事决策机构，一般</w:t>
      </w:r>
      <w:r>
        <w:rPr>
          <w:rFonts w:hint="eastAsia" w:ascii="仿宋_GB2312" w:hAnsi="仿宋_GB2312" w:eastAsia="仿宋_GB2312" w:cs="仿宋_GB2312"/>
          <w:sz w:val="28"/>
          <w:szCs w:val="28"/>
          <w:highlight w:val="yellow"/>
          <w:lang w:val="en-US" w:eastAsia="zh-CN"/>
        </w:rPr>
        <w:t>每季度召开1次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，职权包括审查支委会报告、选举、发展党员等。</w:t>
      </w:r>
    </w:p>
    <w:p w14:paraId="5677A84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highlight w:val="yellow"/>
          <w:lang w:val="en-US" w:eastAsia="zh-CN"/>
        </w:rPr>
        <w:t>党支部委员会会议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：日常工作领导机构，</w:t>
      </w:r>
      <w:r>
        <w:rPr>
          <w:rFonts w:hint="eastAsia" w:ascii="仿宋_GB2312" w:hAnsi="仿宋_GB2312" w:eastAsia="仿宋_GB2312" w:cs="仿宋_GB2312"/>
          <w:sz w:val="28"/>
          <w:szCs w:val="28"/>
          <w:highlight w:val="yellow"/>
          <w:lang w:val="en-US" w:eastAsia="zh-CN"/>
        </w:rPr>
        <w:t>一般每月召开1次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，研究落实上级指示、支部建设等。</w:t>
      </w:r>
    </w:p>
    <w:p w14:paraId="2DAD110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highlight w:val="yellow"/>
          <w:lang w:val="en-US" w:eastAsia="zh-CN"/>
        </w:rPr>
        <w:t>党小组会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：</w:t>
      </w:r>
      <w:r>
        <w:rPr>
          <w:rFonts w:hint="eastAsia" w:ascii="仿宋_GB2312" w:hAnsi="仿宋_GB2312" w:eastAsia="仿宋_GB2312" w:cs="仿宋_GB2312"/>
          <w:sz w:val="28"/>
          <w:szCs w:val="28"/>
          <w:highlight w:val="yellow"/>
          <w:lang w:val="en-US" w:eastAsia="zh-CN"/>
        </w:rPr>
        <w:t>一般每月召开1次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，组织学习、落实决议、党员汇报思想等。</w:t>
      </w:r>
    </w:p>
    <w:p w14:paraId="5D7F242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default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highlight w:val="yellow"/>
          <w:lang w:val="en-US" w:eastAsia="zh-CN"/>
        </w:rPr>
        <w:t>党课：每季度开展1次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，注重联系实际，支部书记带头讲，可邀请入党积极分子参加。</w:t>
      </w:r>
    </w:p>
    <w:p w14:paraId="70503B38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仿宋_GB2312">
    <w:altName w:val="方正仿宋_GBK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方正小标宋简体">
    <w:altName w:val="汉仪书宋二KW"/>
    <w:panose1 w:val="02000000000000000000"/>
    <w:charset w:val="86"/>
    <w:family w:val="auto"/>
    <w:pitch w:val="default"/>
    <w:sig w:usb0="00000000" w:usb1="00000000" w:usb2="00000012" w:usb3="00000000" w:csb0="00040001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746A5FB7"/>
    <w:multiLevelType w:val="singleLevel"/>
    <w:tmpl w:val="746A5FB7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6FB7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粮.กล้า</cp:lastModifiedBy>
  <dcterms:modified xsi:type="dcterms:W3CDTF">2026-01-28T19:07:48Z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7C56C54B286BD84504EE7969CD3B11B9_42</vt:lpwstr>
  </property>
</Properties>
</file>